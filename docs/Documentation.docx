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F724A">
      <w:pPr>
        <w:pStyle w:val="2"/>
        <w:ind w:left="440" w:leftChars="200" w:firstLine="0" w:firstLine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504D" w:themeColor="accent2"/>
          <w:sz w:val="32"/>
          <w:szCs w:val="32"/>
          <w14:textFill>
            <w14:solidFill>
              <w14:schemeClr w14:val="accent2"/>
            </w14:solidFill>
          </w14:textFill>
        </w:rPr>
        <w:t>ADMINPANEL – SELENIUM-JAVA TEST AUTOMATION FRAMEWORK FOR A WEB-BASED ADMIN DASHBOARD</w:t>
      </w:r>
    </w:p>
    <w:p w14:paraId="3E0CEEF2">
      <w:pPr>
        <w:rPr>
          <w:rFonts w:hint="default" w:ascii="Times New Roman" w:hAnsi="Times New Roman" w:cs="Times New Roman"/>
        </w:rPr>
      </w:pPr>
    </w:p>
    <w:p w14:paraId="6AB0D0C6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PROJECT OVERVIEW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0A4D2593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is a Selenium-Java Automation Testing Framework developed using Selenium WebDriver, Java, TestNG, Maven, Page Object Model (POM), WebDriverManager, and ExtentReports. The framework automates testing for forms, tables, alerts, dynamic elements, and frames.</w:t>
      </w:r>
    </w:p>
    <w:p w14:paraId="7C89211C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7A98729B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OBJECTIVE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5113384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objective is to automate web application testing, reduce manual effort, improve execution speed, create a reusable framework, and generate professional reports.</w:t>
      </w:r>
    </w:p>
    <w:p w14:paraId="442B8F97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1E4825C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TECHNOLOGIES USED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2116F7DF">
      <w:pPr>
        <w:numPr>
          <w:ilvl w:val="0"/>
          <w:numId w:val="7"/>
        </w:numPr>
        <w:spacing w:line="240" w:lineRule="auto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</w:t>
      </w:r>
    </w:p>
    <w:p w14:paraId="28521145">
      <w:pPr>
        <w:numPr>
          <w:ilvl w:val="0"/>
          <w:numId w:val="7"/>
        </w:numPr>
        <w:spacing w:line="240" w:lineRule="auto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Selenium WebDriver</w:t>
      </w:r>
    </w:p>
    <w:p w14:paraId="7BFC37C5">
      <w:pPr>
        <w:numPr>
          <w:ilvl w:val="0"/>
          <w:numId w:val="7"/>
        </w:numPr>
        <w:spacing w:line="240" w:lineRule="auto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TestNG, Maven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and its respective dependencies</w:t>
      </w:r>
    </w:p>
    <w:p w14:paraId="0DC8059D">
      <w:pPr>
        <w:numPr>
          <w:ilvl w:val="0"/>
          <w:numId w:val="7"/>
        </w:numPr>
        <w:spacing w:line="240" w:lineRule="auto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WebDriverManager</w:t>
      </w:r>
    </w:p>
    <w:p w14:paraId="7C434EAB">
      <w:pPr>
        <w:numPr>
          <w:ilvl w:val="0"/>
          <w:numId w:val="7"/>
        </w:numPr>
        <w:spacing w:line="240" w:lineRule="auto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ExtentReports</w:t>
      </w:r>
    </w:p>
    <w:p w14:paraId="6E5B0A71">
      <w:pPr>
        <w:numPr>
          <w:ilvl w:val="0"/>
          <w:numId w:val="7"/>
        </w:numPr>
        <w:spacing w:line="240" w:lineRule="auto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GitHub</w:t>
      </w:r>
    </w:p>
    <w:p w14:paraId="0F8CAB46">
      <w:pPr>
        <w:numPr>
          <w:ilvl w:val="0"/>
          <w:numId w:val="7"/>
        </w:numPr>
        <w:spacing w:line="240" w:lineRule="auto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IntelliJ</w:t>
      </w:r>
    </w:p>
    <w:p w14:paraId="464BBD2A">
      <w:pPr>
        <w:numPr>
          <w:ilvl w:val="0"/>
          <w:numId w:val="0"/>
        </w:numPr>
        <w:spacing w:line="240" w:lineRule="auto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05B03FC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APPLICATION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GOING TO TEST:</w:t>
      </w:r>
    </w:p>
    <w:p w14:paraId="1147E966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"https://testpages.eviltester.com/styled/index.html"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21"/>
          <w:rFonts w:hint="default" w:ascii="Times New Roman" w:hAnsi="Times New Roman" w:cs="Times New Roman"/>
          <w:sz w:val="28"/>
          <w:szCs w:val="28"/>
        </w:rPr>
        <w:t>https://testpages.eviltester.com/styled/index.html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50854C5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E8A522D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FRAMEWORK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7A2139FF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framework follows the Page Object Model architecture with separate folders for pages, tests, utilities, listeners, reports, and screenshots.</w:t>
      </w:r>
    </w:p>
    <w:p w14:paraId="4F11C3A9">
      <w:pPr>
        <w:rPr>
          <w:rFonts w:hint="default" w:ascii="Times New Roman" w:hAnsi="Times New Roman" w:cs="Times New Roman"/>
          <w:sz w:val="28"/>
          <w:szCs w:val="28"/>
        </w:rPr>
      </w:pPr>
    </w:p>
    <w:p w14:paraId="0C2FC824">
      <w:pPr>
        <w:ind w:left="438" w:leftChars="199" w:firstLine="0" w:firstLineChars="0"/>
        <w:rPr>
          <w:rFonts w:hint="default" w:ascii="Times New Roman" w:hAnsi="Times New Roman" w:cs="Times New Roman"/>
          <w:b/>
          <w:bCs/>
          <w:color w:val="4F81BD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</w:pPr>
    </w:p>
    <w:p w14:paraId="3FEE4CBF">
      <w:pPr>
        <w:ind w:left="438" w:leftChars="199" w:firstLine="0" w:firstLineChars="0"/>
        <w:rPr>
          <w:rFonts w:hint="default" w:ascii="Times New Roman" w:hAnsi="Times New Roman" w:cs="Times New Roman"/>
          <w:b/>
          <w:bCs/>
          <w:color w:val="4F81BD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302895</wp:posOffset>
                </wp:positionV>
                <wp:extent cx="868045" cy="337185"/>
                <wp:effectExtent l="38735" t="15240" r="38100" b="7429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8525" y="2773680"/>
                          <a:ext cx="868045" cy="3371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33.05pt;margin-top:23.85pt;height:26.55pt;width:68.35pt;z-index:251659264;v-text-anchor:middle;mso-width-relative:page;mso-height-relative:page;" filled="f" stroked="t" coordsize="21600,21600" o:gfxdata="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ymcqK2AAAAAoBAAAPAAAAAAAAAAEAIAAAACIAAABkcnMvZG93bnJldi54bWxQ&#10;SwECFAAUAAAACACHTuJATEB4rmkCAADXBAAADgAAAAAAAAABACAAAAAnAQAAZHJzL2Uyb0RvYy54&#10;bWxQSwUGAAAAAAYABgBZAQAAAgYAAAAA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4F81BD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  <w:t>FLOW CHART FOR SELENIUM-JAVA AUTOMATION:</w:t>
      </w:r>
    </w:p>
    <w:p w14:paraId="261C6B2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</w:t>
      </w:r>
    </w:p>
    <w:p w14:paraId="3A4640F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2481580</wp:posOffset>
                </wp:positionH>
                <wp:positionV relativeFrom="paragraph">
                  <wp:posOffset>297180</wp:posOffset>
                </wp:positionV>
                <wp:extent cx="1958340" cy="372110"/>
                <wp:effectExtent l="38735" t="15240" r="45085" b="69850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8140" y="3491865"/>
                          <a:ext cx="1958340" cy="3721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95.4pt;margin-top:23.4pt;height:29.3pt;width:154.2pt;z-index:251660288;v-text-anchor:middle;mso-width-relative:page;mso-height-relative:page;" filled="f" stroked="t" coordsize="21600,21600" o:gfxdata="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jgBsnZAAAACgEAAA8AAAAAAAAAAQAgAAAAIgAAAGRycy9kb3ducmV2Lnht&#10;bFBLAQIUABQAAAAIAIdO4kDxAnmmagIAANgEAAAOAAAAAAAAAAEAIAAAACgBAABkcnMvZTJvRG9j&#10;LnhtbFBLBQYAAAAABgAGAFkBAAAEBgAAAAA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185DCE04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Load Configuration File</w:t>
      </w:r>
    </w:p>
    <w:p w14:paraId="54DF6DF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2233295</wp:posOffset>
                </wp:positionH>
                <wp:positionV relativeFrom="paragraph">
                  <wp:posOffset>299085</wp:posOffset>
                </wp:positionV>
                <wp:extent cx="2392045" cy="336550"/>
                <wp:effectExtent l="38735" t="0" r="38100" b="7493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3195" y="4244975"/>
                          <a:ext cx="2392045" cy="336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75.85pt;margin-top:23.55pt;height:26.5pt;width:188.35pt;z-index:251661312;v-text-anchor:middle;mso-width-relative:page;mso-height-relative:page;" filled="f" stroked="t" coordsize="21600,21600" o:gfxdata="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MZ3DJdoAAAAKAQAADwAAAAAAAAABACAAAAAiAAAAZHJzL2Rvd25y&#10;ZXYueG1sUEsBAhQAFAAAAAgAh07iQDgD6+puAgAA2AQAAA4AAAAAAAAAAQAgAAAAKQEAAGRycy9l&#10;Mm9Eb2MueG1sUEsFBgAAAAAGAAYAWQEAAAkGAAAAAA=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6D37123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Read Browser Name and URL</w:t>
      </w:r>
    </w:p>
    <w:p w14:paraId="28795A1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1711325</wp:posOffset>
                </wp:positionH>
                <wp:positionV relativeFrom="paragraph">
                  <wp:posOffset>283845</wp:posOffset>
                </wp:positionV>
                <wp:extent cx="3437890" cy="372110"/>
                <wp:effectExtent l="38735" t="15240" r="43815" b="698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1700" y="4935855"/>
                          <a:ext cx="3437890" cy="3721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34.75pt;margin-top:22.35pt;height:29.3pt;width:270.7pt;z-index:251662336;v-text-anchor:middle;mso-width-relative:page;mso-height-relative:page;" filled="f" stroked="t" coordsize="21600,21600" o:gfxdata="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kCBeraAAAACgEAAA8AAAAAAAAAAQAgAAAAIgAAAGRycy9kb3ducmV2&#10;LnhtbFBLAQIUABQAAAAIAIdO4kBgI32zbAIAANgEAAAOAAAAAAAAAAEAIAAAACkBAABkcnMvZTJv&#10;RG9jLnhtbFBLBQYAAAAABgAGAFkBAAAHBgAAAAA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7191196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Setup WebDriver using WebDriverManager</w:t>
      </w:r>
    </w:p>
    <w:p w14:paraId="1C7602B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323850</wp:posOffset>
                </wp:positionV>
                <wp:extent cx="1443990" cy="292735"/>
                <wp:effectExtent l="38735" t="15240" r="41275" b="73025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5315" y="5691505"/>
                          <a:ext cx="1443990" cy="2927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15.65pt;margin-top:25.5pt;height:23.05pt;width:113.7pt;z-index:251663360;v-text-anchor:middle;mso-width-relative:page;mso-height-relative:page;" filled="f" stroked="t" coordsize="21600,21600" o:gfxdata="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h5S7f2QAAAAkBAAAPAAAAAAAAAAEAIAAAACIAAABkcnMvZG93bnJldi54&#10;bWxQSwECFAAUAAAACACHTuJAgiR4XWsCAADYBAAADgAAAAAAAAABACAAAAAoAQAAZHJzL2Uyb0Rv&#10;Yy54bWxQSwUGAAAAAAYABgBZAQAABQYAAAAA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5BB55D2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Launch Browser</w:t>
      </w:r>
    </w:p>
    <w:p w14:paraId="02D9DC3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2419985</wp:posOffset>
                </wp:positionH>
                <wp:positionV relativeFrom="paragraph">
                  <wp:posOffset>343535</wp:posOffset>
                </wp:positionV>
                <wp:extent cx="2099945" cy="292100"/>
                <wp:effectExtent l="38735" t="15240" r="40640" b="7366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8140" y="6480175"/>
                          <a:ext cx="2099945" cy="292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90.55pt;margin-top:27.05pt;height:23pt;width:165.35pt;z-index:251664384;v-text-anchor:middle;mso-width-relative:page;mso-height-relative:page;" filled="f" stroked="t" coordsize="21600,21600" o:gfxdata="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058DHYAAAACgEAAA8AAAAAAAAAAQAgAAAAIgAAAGRycy9kb3ducmV2Lnht&#10;bFBLAQIUABQAAAAIAIdO4kAVl4MNawIAANgEAAAOAAAAAAAAAAEAIAAAACcBAABkcnMvZTJvRG9j&#10;LnhtbFBLBQYAAAAABgAGAFkBAAAEBgAAAAA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2F952AE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Navigate to Test Website</w:t>
      </w:r>
    </w:p>
    <w:p w14:paraId="6BC599CB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2419985</wp:posOffset>
                </wp:positionH>
                <wp:positionV relativeFrom="paragraph">
                  <wp:posOffset>355600</wp:posOffset>
                </wp:positionV>
                <wp:extent cx="1913255" cy="300990"/>
                <wp:effectExtent l="38735" t="0" r="44450" b="6477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0370" y="7180580"/>
                          <a:ext cx="1913255" cy="3009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90.55pt;margin-top:28pt;height:23.7pt;width:150.65pt;z-index:251665408;v-text-anchor:middle;mso-width-relative:page;mso-height-relative:page;" filled="f" stroked="t" coordsize="21600,21600" o:gfxdata="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3HCRNkAAAAKAQAADwAAAAAAAAABACAAAAAiAAAAZHJzL2Rvd25yZXYu&#10;eG1sUEsBAhQAFAAAAAgAh07iQAZEo/1sAgAA2AQAAA4AAAAAAAAAAQAgAAAAKAEAAGRycy9lMm9E&#10;b2MueG1sUEsFBgAAAAAGAAYAWQEAAAYGAAAAAA=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0D7407A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Initialize Page Classes</w:t>
      </w:r>
    </w:p>
    <w:p w14:paraId="404D386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2047240</wp:posOffset>
                </wp:positionH>
                <wp:positionV relativeFrom="paragraph">
                  <wp:posOffset>259715</wp:posOffset>
                </wp:positionV>
                <wp:extent cx="2728595" cy="434340"/>
                <wp:effectExtent l="38735" t="0" r="52070" b="6858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2700" y="7809230"/>
                          <a:ext cx="2728595" cy="4343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61.2pt;margin-top:20.45pt;height:34.2pt;width:214.85pt;z-index:251666432;v-text-anchor:middle;mso-width-relative:page;mso-height-relative:page;" filled="f" stroked="t" coordsize="21600,21600" o:gfxdata="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HFSnD2gAAAAoBAAAPAAAAAAAAAAEAIAAAACIAAABkcnMvZG93bnJldi54&#10;bWxQSwECFAAUAAAACACHTuJA9LVWkWoCAADYBAAADgAAAAAAAAABACAAAAApAQAAZHJzL2Uyb0Rv&#10;Yy54bWxQSwUGAAAAAAYABgBZAQAABQYAAAAA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6579D14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Execute Test Cases using TestNG</w:t>
      </w:r>
    </w:p>
    <w:p w14:paraId="52319DD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328295</wp:posOffset>
                </wp:positionV>
                <wp:extent cx="1754505" cy="354330"/>
                <wp:effectExtent l="38735" t="15240" r="50800" b="7239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3075" y="8592820"/>
                          <a:ext cx="1754505" cy="3543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03.05pt;margin-top:25.85pt;height:27.9pt;width:138.15pt;z-index:251667456;v-text-anchor:middle;mso-width-relative:page;mso-height-relative:page;" filled="f" stroked="t" coordsize="21600,21600" o:gfxdata="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7m5UW2QAAAAoBAAAPAAAAAAAAAAEAIAAAACIAAABkcnMvZG93bnJl&#10;di54bWxQSwECFAAUAAAACACHTuJAijG6AG4CAADYBAAADgAAAAAAAAABACAAAAAoAQAAZHJzL2Uy&#10;b0RvYy54bWxQSwUGAAAAAAYABgBZAQAACAYAAAAA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1E06204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Perform Validations</w:t>
      </w:r>
    </w:p>
    <w:p w14:paraId="5E0AD4A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2756535</wp:posOffset>
                </wp:positionH>
                <wp:positionV relativeFrom="paragraph">
                  <wp:posOffset>316230</wp:posOffset>
                </wp:positionV>
                <wp:extent cx="1293495" cy="283210"/>
                <wp:effectExtent l="38735" t="0" r="39370" b="6731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4215" y="1645920"/>
                          <a:ext cx="1293495" cy="2832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17.05pt;margin-top:24.9pt;height:22.3pt;width:101.85pt;z-index:251671552;v-text-anchor:middle;mso-width-relative:page;mso-height-relative:page;" filled="f" stroked="t" coordsize="21600,21600" o:gfxdata="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tmwe89gAAAAJAQAADwAAAAAAAAABACAAAAAiAAAAZHJzL2Rvd25yZXYu&#10;eG1sUEsBAhQAFAAAAAgAh07iQFMRkuFtAgAA2gQAAA4AAAAAAAAAAQAgAAAAJwEAAGRycy9lMm9E&#10;b2MueG1sUEsFBgAAAAAGAAYAWQEAAAYGAAAAAA=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2789E68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Test Pass?</w:t>
      </w:r>
    </w:p>
    <w:p w14:paraId="1B99B3D0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2632710</wp:posOffset>
                </wp:positionH>
                <wp:positionV relativeFrom="paragraph">
                  <wp:posOffset>332105</wp:posOffset>
                </wp:positionV>
                <wp:extent cx="1736725" cy="841375"/>
                <wp:effectExtent l="38735" t="0" r="38100" b="7302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9270" y="2341245"/>
                          <a:ext cx="1736725" cy="8413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07.3pt;margin-top:26.15pt;height:66.25pt;width:136.75pt;z-index:251672576;v-text-anchor:middle;mso-width-relative:page;mso-height-relative:page;" filled="f" stroked="t" coordsize="21600,21600" o:gfxdata="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GjgWt2QAAAAoBAAAPAAAAAAAAAAEAIAAAACIAAABkcnMvZG93bnJl&#10;di54bWxQSwECFAAUAAAACACHTuJA1awQQG4CAADaBAAADgAAAAAAAAABACAAAAAoAQAAZHJzL2Uy&#10;b0RvYy54bWxQSwUGAAAAAAYABgBZAQAACAYAAAAA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</w:p>
    <w:p w14:paraId="629DAF49">
      <w:pPr>
        <w:ind w:firstLine="3920" w:firstLineChars="14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     </w:t>
      </w:r>
      <w:r>
        <w:rPr>
          <w:rFonts w:hint="default" w:ascii="Times New Roman" w:hAnsi="Times New Roman" w:cs="Times New Roman"/>
          <w:sz w:val="28"/>
          <w:szCs w:val="28"/>
        </w:rPr>
        <w:t xml:space="preserve">YES           </w:t>
      </w:r>
    </w:p>
    <w:p w14:paraId="1884F88B">
      <w:pPr>
        <w:ind w:firstLine="3360" w:firstLineChars="12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      </w:t>
      </w:r>
      <w:r>
        <w:rPr>
          <w:rFonts w:hint="default" w:ascii="Times New Roman" w:hAnsi="Times New Roman" w:cs="Times New Roman"/>
          <w:sz w:val="28"/>
          <w:szCs w:val="28"/>
        </w:rPr>
        <w:t xml:space="preserve">Mark as PASS  </w:t>
      </w:r>
    </w:p>
    <w:p w14:paraId="18CDF515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C4808B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2023A64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321310</wp:posOffset>
                </wp:positionV>
                <wp:extent cx="1665605" cy="345440"/>
                <wp:effectExtent l="38735" t="0" r="48260" b="6604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3720" y="3778885"/>
                          <a:ext cx="1665605" cy="3454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11.5pt;margin-top:25.3pt;height:27.2pt;width:131.15pt;z-index:251673600;v-text-anchor:middle;mso-width-relative:page;mso-height-relative:page;" filled="f" stroked="t" coordsize="21600,21600" o:gfxdata="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a9PDPZAAAACgEAAA8AAAAAAAAAAQAgAAAAIgAAAGRycy9kb3ducmV2&#10;LnhtbFBLAQIUABQAAAAIAIdO4kAA5FslbQIAANoEAAAOAAAAAAAAAAEAIAAAACgBAABkcnMvZTJv&#10;RG9jLnhtbFBLBQYAAAAABgAGAFkBAAAHBgAAAAA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1D9F8D2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Continue Next Test</w:t>
      </w:r>
    </w:p>
    <w:p w14:paraId="423128D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355BF09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6985</wp:posOffset>
                </wp:positionV>
                <wp:extent cx="1382395" cy="292735"/>
                <wp:effectExtent l="38735" t="15240" r="41910" b="730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8655" y="4533900"/>
                          <a:ext cx="1382395" cy="2927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11.5pt;margin-top:0.55pt;height:23.05pt;width:108.85pt;z-index:251674624;v-text-anchor:middle;mso-width-relative:page;mso-height-relative:page;" filled="f" stroked="t" coordsize="21600,21600" o:gfxdata="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ZsHxk1wAAAAgBAAAPAAAAAAAAAAEAIAAAACIAAABkcnMvZG93bnJldi54&#10;bWxQSwECFAAUAAAACACHTuJAREtuhm0CAADaBAAADgAAAAAAAAABACAAAAAmAQAAZHJzL2Uyb0Rv&#10;Yy54bWxQSwUGAAAAAAYABgBZAQAABQYAAAAA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IF Test Fail?</w:t>
      </w:r>
    </w:p>
    <w:p w14:paraId="19A26918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2491105</wp:posOffset>
                </wp:positionH>
                <wp:positionV relativeFrom="paragraph">
                  <wp:posOffset>293370</wp:posOffset>
                </wp:positionV>
                <wp:extent cx="1896110" cy="841375"/>
                <wp:effectExtent l="38735" t="0" r="46355" b="73025"/>
                <wp:wrapNone/>
                <wp:docPr id="17" name="Flowchart: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3710" y="5181600"/>
                          <a:ext cx="1896110" cy="8413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96.15pt;margin-top:23.1pt;height:66.25pt;width:149.3pt;z-index:251675648;v-text-anchor:middle;mso-width-relative:page;mso-height-relative:page;" filled="f" stroked="t" coordsize="21600,21600" o:gfxdata="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mIjFrdoAAAAKAQAADwAAAAAAAAABACAAAAAiAAAAZHJzL2Rvd25yZXYu&#10;eG1sUEsBAhQAFAAAAAgAh07iQL2cSmRrAgAA2gQAAA4AAAAAAAAAAQAgAAAAKQEAAGRycy9lMm9E&#10;b2MueG1sUEsFBgAAAAAGAAYAWQEAAAYGAAAAAA=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</w:p>
    <w:p w14:paraId="41939BE0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Capture Screenshot </w:t>
      </w:r>
    </w:p>
    <w:p w14:paraId="7A01E44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Mark as FAIL       </w:t>
      </w:r>
    </w:p>
    <w:p w14:paraId="17C7210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FE50F8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2136140</wp:posOffset>
                </wp:positionH>
                <wp:positionV relativeFrom="paragraph">
                  <wp:posOffset>293370</wp:posOffset>
                </wp:positionV>
                <wp:extent cx="2728595" cy="434340"/>
                <wp:effectExtent l="12700" t="12700" r="17145" b="2540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8595" cy="4343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68.2pt;margin-top:23.1pt;height:34.2pt;width:214.85pt;z-index:251668480;v-text-anchor:middle;mso-width-relative:page;mso-height-relative:page;" filled="f" stroked="t" coordsize="21600,21600" o:gfxdata="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H+r3pfZAAAACgEAAA8AAAAAAAAAAQAgAAAAIgAAAGRycy9kb3ducmV2LnhtbFBLAQIUABQAAAAI&#10;AIdO4kD9ar8WXgIAAM4EAAAOAAAAAAAAAAEAIAAAACgBAABkcnMvZTJvRG9jLnhtbFBLBQYAAAAA&#10;BgAGAFkBAAD4BQAAAAA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6936FDE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 HTML Report</w:t>
      </w:r>
    </w:p>
    <w:p w14:paraId="19D55124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326390</wp:posOffset>
                </wp:positionV>
                <wp:extent cx="1754505" cy="354330"/>
                <wp:effectExtent l="12700" t="12700" r="15875" b="1397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505" cy="3543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02.35pt;margin-top:25.7pt;height:27.9pt;width:138.15pt;z-index:251669504;v-text-anchor:middle;mso-width-relative:page;mso-height-relative:page;" filled="f" stroked="t" coordsize="21600,21600" o:gfxdata="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HoQJdkAAAAKAQAADwAAAAAAAAABACAAAAAiAAAAZHJzL2Rvd25yZXYueG1sUEsBAhQAFAAA&#10;AAgAh07iQPX5jEpgAgAAzgQAAA4AAAAAAAAAAQAgAAAAKAEAAGRycy9lMm9Eb2MueG1sUEsFBgAA&#10;AAAGAAYAWQEAAPoFAAAAAA=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50B47B4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Close Browser</w:t>
      </w:r>
    </w:p>
    <w:p w14:paraId="2E8A03E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294640</wp:posOffset>
                </wp:positionV>
                <wp:extent cx="1028065" cy="354330"/>
                <wp:effectExtent l="12700" t="12700" r="26035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065" cy="3543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31.8pt;margin-top:23.2pt;height:27.9pt;width:80.95pt;z-index:251670528;v-text-anchor:middle;mso-width-relative:page;mso-height-relative:page;" filled="f" stroked="t" coordsize="21600,21600" o:gfxdata="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HD4M7dgAAAAKAQAADwAAAAAAAAABACAAAAAiAAAAZHJzL2Rvd25yZXYueG1sUEsBAhQAFAAA&#10;AAgAh07iQPlfqPxhAgAAzgQAAA4AAAAAAAAAAQAgAAAAJwEAAGRycy9lMm9Eb2MueG1sUEsFBgAA&#10;AAAGAAYAWQEAAPoFAAAAAA=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52AAF06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</w:t>
      </w:r>
    </w:p>
    <w:p w14:paraId="18B6857A">
      <w:pPr>
        <w:ind w:left="456" w:leftChars="200" w:hanging="16" w:hangingChars="6"/>
        <w:rPr>
          <w:rFonts w:hint="default" w:ascii="Times New Roman" w:hAnsi="Times New Roman" w:cs="Times New Roman"/>
          <w:sz w:val="28"/>
          <w:szCs w:val="28"/>
        </w:rPr>
      </w:pPr>
    </w:p>
    <w:p w14:paraId="40BC0228">
      <w:pPr>
        <w:pStyle w:val="3"/>
        <w:rPr>
          <w:rFonts w:hint="default" w:ascii="Times New Roman" w:hAnsi="Times New Roman" w:cs="Times New Roman"/>
          <w:sz w:val="28"/>
          <w:szCs w:val="28"/>
        </w:rPr>
      </w:pPr>
    </w:p>
    <w:p w14:paraId="1ACF34DF">
      <w:pPr>
        <w:rPr>
          <w:rFonts w:hint="default" w:ascii="Times New Roman" w:hAnsi="Times New Roman" w:cs="Times New Roman"/>
          <w:sz w:val="28"/>
          <w:szCs w:val="28"/>
        </w:rPr>
      </w:pPr>
    </w:p>
    <w:p w14:paraId="1D15AB01">
      <w:pPr>
        <w:rPr>
          <w:rFonts w:hint="default" w:ascii="Times New Roman" w:hAnsi="Times New Roman" w:cs="Times New Roman"/>
          <w:sz w:val="28"/>
          <w:szCs w:val="28"/>
        </w:rPr>
      </w:pPr>
    </w:p>
    <w:p w14:paraId="42B71597">
      <w:pPr>
        <w:rPr>
          <w:rFonts w:hint="default" w:ascii="Times New Roman" w:hAnsi="Times New Roman" w:cs="Times New Roman"/>
          <w:sz w:val="28"/>
          <w:szCs w:val="28"/>
        </w:rPr>
      </w:pPr>
    </w:p>
    <w:p w14:paraId="341EC414">
      <w:pPr>
        <w:rPr>
          <w:rFonts w:hint="default" w:ascii="Times New Roman" w:hAnsi="Times New Roman" w:cs="Times New Roman"/>
          <w:sz w:val="28"/>
          <w:szCs w:val="28"/>
        </w:rPr>
      </w:pPr>
    </w:p>
    <w:p w14:paraId="575B32B7">
      <w:pPr>
        <w:rPr>
          <w:rFonts w:hint="default" w:ascii="Times New Roman" w:hAnsi="Times New Roman" w:cs="Times New Roman"/>
          <w:sz w:val="28"/>
          <w:szCs w:val="28"/>
        </w:rPr>
      </w:pPr>
    </w:p>
    <w:p w14:paraId="7A2677B3">
      <w:pPr>
        <w:rPr>
          <w:rFonts w:hint="default" w:ascii="Times New Roman" w:hAnsi="Times New Roman" w:cs="Times New Roman"/>
          <w:sz w:val="28"/>
          <w:szCs w:val="28"/>
        </w:rPr>
      </w:pPr>
    </w:p>
    <w:p w14:paraId="579B5638">
      <w:pPr>
        <w:rPr>
          <w:rFonts w:hint="default" w:ascii="Times New Roman" w:hAnsi="Times New Roman" w:cs="Times New Roman"/>
          <w:sz w:val="28"/>
          <w:szCs w:val="28"/>
        </w:rPr>
      </w:pPr>
    </w:p>
    <w:p w14:paraId="1B18CC7F">
      <w:pPr>
        <w:rPr>
          <w:rFonts w:hint="default" w:ascii="Times New Roman" w:hAnsi="Times New Roman" w:cs="Times New Roman"/>
          <w:sz w:val="28"/>
          <w:szCs w:val="28"/>
        </w:rPr>
      </w:pPr>
    </w:p>
    <w:p w14:paraId="4E8C887E">
      <w:pPr>
        <w:rPr>
          <w:rFonts w:hint="default" w:ascii="Times New Roman" w:hAnsi="Times New Roman" w:cs="Times New Roman"/>
          <w:sz w:val="28"/>
          <w:szCs w:val="28"/>
        </w:rPr>
      </w:pPr>
    </w:p>
    <w:p w14:paraId="058A6796">
      <w:pPr>
        <w:pStyle w:val="3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0901D45">
      <w:pPr>
        <w:pStyle w:val="3"/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ALGORITHM:</w:t>
      </w:r>
    </w:p>
    <w:p w14:paraId="4E241B46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66342BD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1 : Start the automation framework.</w:t>
      </w:r>
    </w:p>
    <w:p w14:paraId="56E90C7A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2 : Read browser name, URL, and timeout from config.properties.</w:t>
      </w:r>
    </w:p>
    <w:p w14:paraId="662B77B9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3 : Initialize WebDriver using WebDriverManager.</w:t>
      </w:r>
    </w:p>
    <w:p w14:paraId="2B6E34FF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4 : Launch the browser.</w:t>
      </w:r>
    </w:p>
    <w:p w14:paraId="1B17990B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5 : Open the application URL.</w:t>
      </w:r>
    </w:p>
    <w:p w14:paraId="5BE00190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6 : Execute test cases using TestNG.</w:t>
      </w:r>
    </w:p>
    <w:p w14:paraId="630DCB6E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7 : Perform actions based on the module:</w:t>
      </w:r>
    </w:p>
    <w:p w14:paraId="4F813CFD">
      <w:pPr>
        <w:numPr>
          <w:ilvl w:val="0"/>
          <w:numId w:val="7"/>
        </w:numPr>
        <w:ind w:left="440" w:leftChars="20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Fill forms</w:t>
      </w:r>
    </w:p>
    <w:p w14:paraId="72C2001B">
      <w:pPr>
        <w:numPr>
          <w:ilvl w:val="0"/>
          <w:numId w:val="7"/>
        </w:numPr>
        <w:ind w:left="440" w:leftChars="20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Handle tables</w:t>
      </w:r>
    </w:p>
    <w:p w14:paraId="11473F23">
      <w:pPr>
        <w:numPr>
          <w:ilvl w:val="0"/>
          <w:numId w:val="7"/>
        </w:numPr>
        <w:ind w:left="440" w:leftChars="20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Handle alerts</w:t>
      </w:r>
    </w:p>
    <w:p w14:paraId="318F6EE0">
      <w:pPr>
        <w:numPr>
          <w:ilvl w:val="0"/>
          <w:numId w:val="7"/>
        </w:numPr>
        <w:ind w:left="440" w:leftChars="20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Work with dynamic elements</w:t>
      </w:r>
    </w:p>
    <w:p w14:paraId="6544D9B0">
      <w:pPr>
        <w:numPr>
          <w:ilvl w:val="0"/>
          <w:numId w:val="7"/>
        </w:numPr>
        <w:ind w:left="440" w:leftChars="20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Switch frames</w:t>
      </w:r>
    </w:p>
    <w:p w14:paraId="4F040F5A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8 : Validate the results using assertions.</w:t>
      </w:r>
    </w:p>
    <w:p w14:paraId="79A85FF5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9 : If a test fails:</w:t>
      </w:r>
    </w:p>
    <w:p w14:paraId="6D8A1847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Capture screenshot </w:t>
      </w:r>
    </w:p>
    <w:p w14:paraId="671D27CC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Save screenshot in screenshots folder </w:t>
      </w:r>
    </w:p>
    <w:p w14:paraId="3D7D74C3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10 : Generate Extent HTML report.</w:t>
      </w:r>
    </w:p>
    <w:p w14:paraId="3BE33835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11 : Close the browser.</w:t>
      </w:r>
    </w:p>
    <w:p w14:paraId="3E799BAD">
      <w:pPr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Step 12 : End the execution.</w:t>
      </w:r>
    </w:p>
    <w:p w14:paraId="314D3380">
      <w:pPr>
        <w:pStyle w:val="3"/>
        <w:rPr>
          <w:rFonts w:hint="default" w:ascii="Times New Roman" w:hAnsi="Times New Roman" w:cs="Times New Roman"/>
          <w:sz w:val="28"/>
          <w:szCs w:val="28"/>
        </w:rPr>
      </w:pPr>
    </w:p>
    <w:p w14:paraId="2DB7181E">
      <w:pPr>
        <w:rPr>
          <w:rFonts w:hint="default" w:ascii="Times New Roman" w:hAnsi="Times New Roman" w:cs="Times New Roman"/>
          <w:sz w:val="28"/>
          <w:szCs w:val="28"/>
        </w:rPr>
      </w:pPr>
    </w:p>
    <w:p w14:paraId="55EADEF3">
      <w:pPr>
        <w:rPr>
          <w:rFonts w:hint="default" w:ascii="Times New Roman" w:hAnsi="Times New Roman" w:cs="Times New Roman"/>
          <w:sz w:val="28"/>
          <w:szCs w:val="28"/>
        </w:rPr>
      </w:pPr>
    </w:p>
    <w:p w14:paraId="6C2476E3">
      <w:pPr>
        <w:rPr>
          <w:rFonts w:hint="default" w:ascii="Times New Roman" w:hAnsi="Times New Roman" w:cs="Times New Roman"/>
          <w:sz w:val="28"/>
          <w:szCs w:val="28"/>
        </w:rPr>
      </w:pPr>
    </w:p>
    <w:p w14:paraId="5DB48F62">
      <w:pPr>
        <w:rPr>
          <w:rFonts w:hint="default" w:ascii="Times New Roman" w:hAnsi="Times New Roman" w:cs="Times New Roman"/>
          <w:sz w:val="28"/>
          <w:szCs w:val="28"/>
        </w:rPr>
      </w:pPr>
    </w:p>
    <w:p w14:paraId="32F6D54C">
      <w:pPr>
        <w:pStyle w:val="3"/>
        <w:ind w:left="440" w:leftChars="20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PSEUDOCODE:</w:t>
      </w:r>
    </w:p>
    <w:p w14:paraId="3723397F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C7C4D53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BEGIN</w:t>
      </w:r>
    </w:p>
    <w:p w14:paraId="02DC7211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Read config file</w:t>
      </w:r>
    </w:p>
    <w:p w14:paraId="018A4C14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Launch browser</w:t>
      </w:r>
    </w:p>
    <w:p w14:paraId="45B6330A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Open application</w:t>
      </w:r>
    </w:p>
    <w:p w14:paraId="36211632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Run all test cases</w:t>
      </w:r>
    </w:p>
    <w:p w14:paraId="57C560DE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Validate results</w:t>
      </w:r>
    </w:p>
    <w:p w14:paraId="54ECD3FD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IF test fails</w:t>
      </w:r>
    </w:p>
    <w:p w14:paraId="7DFD881C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Capture screenshot</w:t>
      </w:r>
    </w:p>
    <w:p w14:paraId="69ED4FA9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ENDIF</w:t>
      </w:r>
    </w:p>
    <w:p w14:paraId="040B8BCE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Generate report</w:t>
      </w:r>
    </w:p>
    <w:p w14:paraId="607B8586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Close browser</w:t>
      </w:r>
    </w:p>
    <w:p w14:paraId="0E4D3BA4">
      <w:pPr>
        <w:spacing w:line="240" w:lineRule="auto"/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END</w:t>
      </w:r>
    </w:p>
    <w:p w14:paraId="2E227D7F">
      <w:pPr>
        <w:pStyle w:val="3"/>
        <w:rPr>
          <w:rFonts w:hint="default" w:ascii="Times New Roman" w:hAnsi="Times New Roman" w:cs="Times New Roman"/>
          <w:sz w:val="28"/>
          <w:szCs w:val="28"/>
        </w:rPr>
      </w:pPr>
    </w:p>
    <w:p w14:paraId="228CBC13">
      <w:pPr>
        <w:pStyle w:val="3"/>
        <w:ind w:left="440" w:leftChars="20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PAGE OBJECT MODEL (POM)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6792570A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webpage has its own page class containing locators and reusable methods. Test classes only call page methods.</w:t>
      </w:r>
    </w:p>
    <w:p w14:paraId="7A46C99D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74B1A7F6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BASE CLASSES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33FABD52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BaseTest handles browser setup and teardown. BasePage contains reusable utility methods like waits and alert handling.</w:t>
      </w:r>
    </w:p>
    <w:p w14:paraId="19AE9477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599C2121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CONFIGURATION MANAGEMENT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28D08ABA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config.properties stores browser name, base URL, and timeout values. </w:t>
      </w:r>
    </w:p>
    <w:p w14:paraId="79D08F87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1A54A57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B510AC1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TEST MODULES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24C5BE11">
      <w:pPr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Module 1: Form Interactions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Module 2: Table Operations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Module 3: Alerts and Dialogs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Module 4: Dynamic Elements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Module 5: Frames</w:t>
      </w:r>
    </w:p>
    <w:p w14:paraId="40707A5B">
      <w:pPr>
        <w:pStyle w:val="3"/>
        <w:ind w:left="440" w:leftChars="200" w:right="680" w:rightChars="309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E3A8CD9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TESTNG FEATURES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68E01881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Going to use,</w:t>
      </w:r>
    </w:p>
    <w:p w14:paraId="519E5E5F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@BeforeMethod</w:t>
      </w:r>
    </w:p>
    <w:p w14:paraId="7AC1821D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@AfterMethod</w:t>
      </w:r>
    </w:p>
    <w:p w14:paraId="19874088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@Test</w:t>
      </w:r>
    </w:p>
    <w:p w14:paraId="5D1695E6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@DataProvider and listeners for test execution and data-driven testing.</w:t>
      </w:r>
    </w:p>
    <w:p w14:paraId="40A52C9B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40E60F5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WEBDRIVERMANAGER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664ED5F9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Automatically manages browser drivers without manual setup.</w:t>
      </w:r>
    </w:p>
    <w:p w14:paraId="1C246CFA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27EEBBC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WAIT STRATEGY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03707E6F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Implemented WebDriverWait and ExpectedConditions. Thread.sleep() is strictly avoided.</w:t>
      </w:r>
    </w:p>
    <w:p w14:paraId="2A6DC456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4DFEA1E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SCREENSHOT ON FAILURE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5AAF67EB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ITestListener captures screenshots automatically when a test fails and stores them in the screenshots folder.</w:t>
      </w:r>
    </w:p>
    <w:p w14:paraId="56455987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88CA1A2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EXTENT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REPORTS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7B337E65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Generates HTML reports containing test results, pass/fail status, and screenshots.</w:t>
      </w:r>
    </w:p>
    <w:p w14:paraId="7C6B29F5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9B6891B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EXECUTION PROCESS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415FF0A8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Clone project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2. Open in IDE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3. Install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Maven</w:t>
      </w:r>
      <w:r>
        <w:rPr>
          <w:rFonts w:hint="default" w:ascii="Times New Roman" w:hAnsi="Times New Roman" w:cs="Times New Roman"/>
          <w:sz w:val="28"/>
          <w:szCs w:val="28"/>
        </w:rPr>
        <w:t xml:space="preserve"> dependencies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4. Run mvn test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5. View generated reports</w:t>
      </w:r>
    </w:p>
    <w:p w14:paraId="6C8A4D3F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EA866B3">
      <w:pPr>
        <w:ind w:left="440" w:leftChars="200" w:firstLine="0" w:firstLineChars="0"/>
        <w:rPr>
          <w:rFonts w:hint="default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GITHUB REPOSITORY:</w:t>
      </w:r>
    </w:p>
    <w:p w14:paraId="02733A95">
      <w:pPr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instrText xml:space="preserve"> HYPERLINK "https://github.com/vigneshwaran177/Admin_Panel-Selenium-TestNG-Framework"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separate"/>
      </w:r>
      <w:r>
        <w:rPr>
          <w:rStyle w:val="21"/>
          <w:rFonts w:hint="default" w:ascii="Times New Roman" w:hAnsi="Times New Roman" w:cs="Times New Roman"/>
          <w:b w:val="0"/>
          <w:bCs w:val="0"/>
          <w:sz w:val="28"/>
          <w:szCs w:val="28"/>
        </w:rPr>
        <w:t>https://github.com/vigneshwaran177/Admin_Panel-Selenium-</w:t>
      </w:r>
      <w:r>
        <w:rPr>
          <w:rStyle w:val="21"/>
          <w:rFonts w:hint="default"/>
        </w:rPr>
        <w:t>TestNG</w:t>
      </w:r>
      <w:r>
        <w:rPr>
          <w:rStyle w:val="21"/>
          <w:rFonts w:hint="default" w:ascii="Times New Roman" w:hAnsi="Times New Roman" w:cs="Times New Roman"/>
          <w:b w:val="0"/>
          <w:bCs w:val="0"/>
          <w:sz w:val="28"/>
          <w:szCs w:val="28"/>
        </w:rPr>
        <w:t>-Framework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end"/>
      </w:r>
    </w:p>
    <w:p w14:paraId="580A25CF">
      <w:pPr>
        <w:ind w:left="440" w:leftChars="20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90E0134">
      <w:pPr>
        <w:pStyle w:val="3"/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CONCLUSION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276969E1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demonstrates Selenium automation, framework design, reporting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and make the user to use the </w:t>
      </w:r>
      <w:r>
        <w:rPr>
          <w:rFonts w:hint="default" w:ascii="Times New Roman" w:hAnsi="Times New Roman" w:cs="Times New Roman"/>
          <w:sz w:val="28"/>
          <w:szCs w:val="28"/>
        </w:rPr>
        <w:t>standard automation practices.</w:t>
      </w:r>
    </w:p>
    <w:p w14:paraId="6B2C5F31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8737FAF">
      <w:pPr>
        <w:ind w:left="440" w:leftChars="200" w:right="680" w:rightChars="309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512947B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</w:p>
    <w:p w14:paraId="16C216CA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  <w:bookmarkStart w:id="0" w:name="_GoBack"/>
      <w:bookmarkEnd w:id="0"/>
    </w:p>
    <w:p w14:paraId="0677D48A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1DC6CCC0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1D1E30F2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23134915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40EE590F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4800FCAD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6F43BED2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6F4FD20E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6E549B63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6BF403D9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231A4B07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219FCFAB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047A6370">
      <w:pPr>
        <w:ind w:left="440" w:leftChars="200" w:right="680" w:rightChars="309" w:firstLine="0" w:firstLineChars="0"/>
        <w:rPr>
          <w:rFonts w:hint="default" w:ascii="Times New Roman" w:hAnsi="Times New Roman" w:cs="Times New Roman"/>
        </w:rPr>
      </w:pPr>
    </w:p>
    <w:p w14:paraId="062322D9">
      <w:pPr>
        <w:ind w:left="440" w:leftChars="200" w:right="680" w:rightChars="309" w:firstLine="0" w:firstLineChars="0"/>
        <w:rPr>
          <w:rFonts w:hint="default" w:ascii="Times New Roman" w:hAnsi="Times New Roman" w:cs="Times New Roman"/>
          <w:b/>
          <w:bCs/>
          <w:color w:val="4F81BD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</w:pPr>
    </w:p>
    <w:sectPr>
      <w:pgSz w:w="12240" w:h="15840"/>
      <w:pgMar w:top="720" w:right="720" w:bottom="720" w:left="720" w:header="72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BD6C8"/>
    <w:multiLevelType w:val="singleLevel"/>
    <w:tmpl w:val="BDFBD6C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A478A"/>
    <w:rsid w:val="01EC5C3E"/>
    <w:rsid w:val="06E53334"/>
    <w:rsid w:val="07852DBD"/>
    <w:rsid w:val="0A314B36"/>
    <w:rsid w:val="21291D77"/>
    <w:rsid w:val="32FF4F22"/>
    <w:rsid w:val="3FE931E1"/>
    <w:rsid w:val="45322F35"/>
    <w:rsid w:val="5DF11787"/>
    <w:rsid w:val="645A5BAC"/>
    <w:rsid w:val="673D77EB"/>
    <w:rsid w:val="70D34D1C"/>
    <w:rsid w:val="7ADB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499</Words>
  <Characters>2999</Characters>
  <Lines>0</Lines>
  <Paragraphs>0</Paragraphs>
  <TotalTime>144</TotalTime>
  <ScaleCrop>false</ScaleCrop>
  <LinksUpToDate>false</LinksUpToDate>
  <CharactersWithSpaces>3449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T.k.Tharunis 12-B</cp:lastModifiedBy>
  <dcterms:modified xsi:type="dcterms:W3CDTF">2026-05-07T14:31:39Z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eyJoZGlkIjoiMTQyNWUzZDc3ODFkYmQzYjQ4NTk4MDc0OGE1NjZmZDkiLCJ1c2VySWQiOiI1NjczMzEyNTE1MjAifQ==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0065AF3324E841A98C70ED5782D41391_13</vt:lpwstr>
  </property>
</Properties>
</file>